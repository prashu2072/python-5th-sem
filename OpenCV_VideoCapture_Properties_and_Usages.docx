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F2D83">
      <w:pPr>
        <w:pStyle w:val="3"/>
        <w:keepNext w:val="0"/>
        <w:keepLines w:val="0"/>
        <w:widowControl/>
        <w:suppressLineNumbers w:val="0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OpenCV's 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VideoCapture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capture properties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and Usages:</w:t>
      </w:r>
    </w:p>
    <w:p w14:paraId="76B43345">
      <w:pPr>
        <w:pStyle w:val="35"/>
        <w:keepNext w:val="0"/>
        <w:keepLines w:val="0"/>
        <w:widowControl/>
        <w:suppressLineNumbers w:val="0"/>
      </w:pPr>
      <w:r>
        <w:t xml:space="preserve">OpenCV's </w:t>
      </w:r>
      <w:r>
        <w:rPr>
          <w:rStyle w:val="20"/>
        </w:rPr>
        <w:t>VideoCapture</w:t>
      </w:r>
      <w:r>
        <w:t xml:space="preserve"> class provides several </w:t>
      </w:r>
      <w:r>
        <w:rPr>
          <w:rStyle w:val="36"/>
        </w:rPr>
        <w:t>capture properties</w:t>
      </w:r>
      <w:r>
        <w:t xml:space="preserve"> that allow you to retrieve information about a video or camera and, in some cases, modify its settings. These properties are accessed using:</w:t>
      </w:r>
    </w:p>
    <w:p w14:paraId="5A0D368F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Get a property</w:t>
      </w:r>
      <w:bookmarkStart w:id="0" w:name="_GoBack"/>
      <w:bookmarkEnd w:id="0"/>
    </w:p>
    <w:p w14:paraId="2D2B7DB1">
      <w:pPr>
        <w:pStyle w:val="21"/>
        <w:keepNext w:val="0"/>
        <w:keepLines w:val="0"/>
        <w:widowControl/>
        <w:suppressLineNumbers w:val="0"/>
        <w:ind w:left="720"/>
      </w:pPr>
      <w:r>
        <w:rPr>
          <w:rStyle w:val="20"/>
        </w:rPr>
        <w:t>value = cap.get(property_name)</w:t>
      </w:r>
    </w:p>
    <w:p w14:paraId="01678401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Set a property</w:t>
      </w:r>
    </w:p>
    <w:p w14:paraId="5297B40C">
      <w:pPr>
        <w:pStyle w:val="21"/>
        <w:keepNext w:val="0"/>
        <w:keepLines w:val="0"/>
        <w:widowControl/>
        <w:suppressLineNumbers w:val="0"/>
        <w:ind w:left="720"/>
      </w:pPr>
      <w:r>
        <w:rPr>
          <w:rStyle w:val="20"/>
        </w:rPr>
        <w:t>cap.set(property_name, value)</w:t>
      </w:r>
    </w:p>
    <w:p w14:paraId="4E3B3F0B">
      <w:pPr>
        <w:pStyle w:val="3"/>
        <w:keepNext w:val="0"/>
        <w:keepLines w:val="0"/>
        <w:widowControl/>
        <w:suppressLineNumbers w:val="0"/>
      </w:pPr>
      <w:r>
        <w:t>Common VideoCapture Properties</w:t>
      </w:r>
    </w:p>
    <w:tbl>
      <w:tblPr>
        <w:tblpPr w:leftFromText="180" w:rightFromText="180" w:vertAnchor="text" w:horzAnchor="page" w:tblpX="1792" w:tblpY="370"/>
        <w:tblOverlap w:val="never"/>
        <w:tblW w:w="0" w:type="auto"/>
        <w:tblCellSpacing w:w="1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5"/>
        <w:gridCol w:w="2267"/>
        <w:gridCol w:w="3388"/>
      </w:tblGrid>
      <w:tr w14:paraId="0561E0B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F09F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60FF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9662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Usage</w:t>
            </w:r>
          </w:p>
        </w:tc>
      </w:tr>
      <w:tr w14:paraId="2384096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C84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cv.CAP_PROP_POS_MSEC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533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position in milliseconds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29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 to or retrieve the current timestamp in a video.</w:t>
            </w:r>
          </w:p>
        </w:tc>
      </w:tr>
      <w:tr w14:paraId="3238044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5DB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cv.CAP_PROP_POS_FRAMES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38D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frame 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4E6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or move to a specific frame.</w:t>
            </w:r>
          </w:p>
        </w:tc>
      </w:tr>
      <w:tr w14:paraId="617004A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8D0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cv.CAP_PROP_POS_AVI_RATIO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171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Relative position (0.0–1.0)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CEA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 to the middle or end of a video.</w:t>
            </w:r>
          </w:p>
        </w:tc>
      </w:tr>
      <w:tr w14:paraId="2108812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B6E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cv.CAP_PROP_FRAME_WIDTH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0D42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Width of the video frame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8AF6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or set frame width.</w:t>
            </w:r>
          </w:p>
        </w:tc>
      </w:tr>
      <w:tr w14:paraId="2F0A2FE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5F2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cv.CAP_PROP_FRAME_HEIGHT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56B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Height of the video frame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273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or set frame height.</w:t>
            </w:r>
          </w:p>
        </w:tc>
      </w:tr>
      <w:tr w14:paraId="5ECD62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A59F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EB76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Frames per second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C301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Determine the video's frame rate.</w:t>
            </w:r>
          </w:p>
        </w:tc>
      </w:tr>
      <w:tr w14:paraId="4F1E3E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BB21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cv.CAP_PROP_FRAME_COUNT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B80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number of frames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6D9E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 video duration or iterate through all frames.</w:t>
            </w:r>
          </w:p>
        </w:tc>
      </w:tr>
      <w:tr w14:paraId="4E0295F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1129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cv.CAP_PROP_FOURCC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CC1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 codec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4B5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the codec used for the video.</w:t>
            </w:r>
          </w:p>
        </w:tc>
      </w:tr>
      <w:tr w14:paraId="3DD5361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AEB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cv.CAP_PROP_BRIGHTNESS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35C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brightness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3784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 webcam brightness (if supported).</w:t>
            </w:r>
          </w:p>
        </w:tc>
      </w:tr>
      <w:tr w14:paraId="2C9AE0A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4C0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cv.CAP_PROP_CONTRAST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FE04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contrast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67F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 webcam contrast.</w:t>
            </w:r>
          </w:p>
        </w:tc>
      </w:tr>
      <w:tr w14:paraId="0A58048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19A1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cv.CAP_PROP_SATURATION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593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saturation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7D4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 color intensity.</w:t>
            </w:r>
          </w:p>
        </w:tc>
      </w:tr>
      <w:tr w14:paraId="2D49AD3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1F8B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cv.CAP_PROP_HUE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DD4D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hue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7D6C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the color tone.</w:t>
            </w:r>
          </w:p>
        </w:tc>
      </w:tr>
      <w:tr w14:paraId="44D910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2D5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cv.CAP_PROP_GAIN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3B3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gain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987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Increase or decrease signal amplification.</w:t>
            </w:r>
          </w:p>
        </w:tc>
      </w:tr>
      <w:tr w14:paraId="31A851A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EA6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cv.CAP_PROP_EXPOSURE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A68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exposure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9756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 image exposure for webcams.</w:t>
            </w:r>
          </w:p>
        </w:tc>
      </w:tr>
      <w:tr w14:paraId="220873A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8A9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cv.CAP_PROP_AUTO_EXPOSURE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151D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Automatic exposure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AF3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 or disable auto exposure.</w:t>
            </w:r>
          </w:p>
        </w:tc>
      </w:tr>
      <w:tr w14:paraId="2A17A1E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8A01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cv.CAP_PROP_AUTOFOCUS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471B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Autofocus mode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8B8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 or disable autofocus.</w:t>
            </w:r>
          </w:p>
        </w:tc>
      </w:tr>
      <w:tr w14:paraId="00C90D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CD6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84E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7C0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 the focus value manually (supported cameras only).</w:t>
            </w:r>
          </w:p>
        </w:tc>
      </w:tr>
      <w:tr w14:paraId="173F524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ECF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cv.CAP_PROP_ZOOM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51CC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zoom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AB2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optical/digital zoom if supported.</w:t>
            </w:r>
          </w:p>
        </w:tc>
      </w:tr>
      <w:tr w14:paraId="446A011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0F2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cv.CAP_PROP_BUFFERSIZE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059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Capture buffer size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C6A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 latency in live video streams.</w:t>
            </w:r>
          </w:p>
        </w:tc>
      </w:tr>
    </w:tbl>
    <w:p w14:paraId="0221112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D6FC8">
      <w:pPr>
        <w:pStyle w:val="3"/>
        <w:keepNext w:val="0"/>
        <w:keepLines w:val="0"/>
        <w:widowControl/>
        <w:suppressLineNumbers w:val="0"/>
      </w:pPr>
      <w:r>
        <w:t>Examples</w:t>
      </w:r>
    </w:p>
    <w:p w14:paraId="3E7FD243">
      <w:pPr>
        <w:pStyle w:val="4"/>
        <w:keepNext w:val="0"/>
        <w:keepLines w:val="0"/>
        <w:widowControl/>
        <w:suppressLineNumbers w:val="0"/>
      </w:pPr>
      <w:r>
        <w:t>1. Get Video Resolution</w:t>
      </w:r>
    </w:p>
    <w:p w14:paraId="37B900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3843E1D7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ADD99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33D83C4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8FB8C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width = cap.get(cv.CAP_PROP_FRAME_WIDTH)</w:t>
      </w:r>
    </w:p>
    <w:p w14:paraId="63F656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height = cap.get(cv.CAP_PROP_FRAME_HEIGHT)</w:t>
      </w:r>
    </w:p>
    <w:p w14:paraId="46F5EEA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50B91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print("Width :", width)</w:t>
      </w:r>
    </w:p>
    <w:p w14:paraId="7CC7C5D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print("Height:", height)</w:t>
      </w:r>
    </w:p>
    <w:p w14:paraId="413359E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8F5C07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cap.release()</w:t>
      </w:r>
    </w:p>
    <w:p w14:paraId="044C63F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Output</w:t>
      </w:r>
    </w:p>
    <w:p w14:paraId="32B71A9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Width : 1920.0</w:t>
      </w:r>
    </w:p>
    <w:p w14:paraId="65C37D8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Height: 1080.0</w:t>
      </w:r>
    </w:p>
    <w:p w14:paraId="77B47E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46F78">
      <w:pPr>
        <w:pStyle w:val="4"/>
        <w:keepNext w:val="0"/>
        <w:keepLines w:val="0"/>
        <w:widowControl/>
        <w:suppressLineNumbers w:val="0"/>
      </w:pPr>
      <w:r>
        <w:t>2. Get Frame Rate (FPS)</w:t>
      </w:r>
    </w:p>
    <w:p w14:paraId="175374B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5D3311B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DB40B7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5914E65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67FE36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fps = cap.get(cv.CAP_PROP_FPS)</w:t>
      </w:r>
    </w:p>
    <w:p w14:paraId="00FD9AF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print("FPS:", fps)</w:t>
      </w:r>
    </w:p>
    <w:p w14:paraId="0AD1668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918118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cap.release()</w:t>
      </w:r>
    </w:p>
    <w:p w14:paraId="0D0CCA1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Example Output</w:t>
      </w:r>
    </w:p>
    <w:p w14:paraId="29BB757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FPS: 30.0</w:t>
      </w:r>
    </w:p>
    <w:p w14:paraId="61AABA9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C1404">
      <w:pPr>
        <w:pStyle w:val="4"/>
        <w:keepNext w:val="0"/>
        <w:keepLines w:val="0"/>
        <w:widowControl/>
        <w:suppressLineNumbers w:val="0"/>
      </w:pPr>
      <w:r>
        <w:t>3. Get Total Number of Frames</w:t>
      </w:r>
    </w:p>
    <w:p w14:paraId="6CC8A4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1CB10DC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BAFA4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6851936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965B2B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frames = int(cap.get(cv.CAP_PROP_FRAME_COUNT))</w:t>
      </w:r>
    </w:p>
    <w:p w14:paraId="1D27FE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print("Total Frames:", frames)</w:t>
      </w:r>
    </w:p>
    <w:p w14:paraId="5AA4E04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8DB748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cap.release()</w:t>
      </w:r>
    </w:p>
    <w:p w14:paraId="52B1EE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0E072">
      <w:pPr>
        <w:pStyle w:val="4"/>
        <w:keepNext w:val="0"/>
        <w:keepLines w:val="0"/>
        <w:widowControl/>
        <w:suppressLineNumbers w:val="0"/>
      </w:pPr>
      <w:r>
        <w:t>4. Calculate Video Duration</w:t>
      </w:r>
    </w:p>
    <w:p w14:paraId="6684BE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3EBF8E1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2A2BE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265244B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0A0EE6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fps = cap.get(cv.CAP_PROP_FPS)</w:t>
      </w:r>
    </w:p>
    <w:p w14:paraId="6D0083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frames = cap.get(cv.CAP_PROP_FRAME_COUNT)</w:t>
      </w:r>
    </w:p>
    <w:p w14:paraId="45D3888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71F4B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duration = frames / fps</w:t>
      </w:r>
    </w:p>
    <w:p w14:paraId="6A06C12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FFAE8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print("Duration:", duration, "seconds")</w:t>
      </w:r>
    </w:p>
    <w:p w14:paraId="2F977F0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127868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cap.release()</w:t>
      </w:r>
    </w:p>
    <w:p w14:paraId="30B35E1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2BEBE">
      <w:pPr>
        <w:pStyle w:val="4"/>
        <w:keepNext w:val="0"/>
        <w:keepLines w:val="0"/>
        <w:widowControl/>
        <w:suppressLineNumbers w:val="0"/>
      </w:pPr>
      <w:r>
        <w:t>5. Jump to 10 Seconds</w:t>
      </w:r>
    </w:p>
    <w:p w14:paraId="48A8739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09D86D8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CBBCCD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55AD1FA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5AD26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cap.set(cv.CAP_PROP_POS_MSEC, 10000)</w:t>
      </w:r>
    </w:p>
    <w:p w14:paraId="63DDBA5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EFAFC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ret, frame = cap.read()</w:t>
      </w:r>
    </w:p>
    <w:p w14:paraId="585F420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CE2211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if ret:</w:t>
      </w:r>
    </w:p>
    <w:p w14:paraId="645CDA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cv.imshow("10th Second", frame)</w:t>
      </w:r>
    </w:p>
    <w:p w14:paraId="2ED48B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cv.waitKey(0)</w:t>
      </w:r>
    </w:p>
    <w:p w14:paraId="0D233A2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52D42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cap.release()</w:t>
      </w:r>
    </w:p>
    <w:p w14:paraId="22710FF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cv.destroyAllWindows()</w:t>
      </w:r>
    </w:p>
    <w:p w14:paraId="36B8851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25BE9">
      <w:pPr>
        <w:pStyle w:val="4"/>
        <w:keepNext w:val="0"/>
        <w:keepLines w:val="0"/>
        <w:widowControl/>
        <w:suppressLineNumbers w:val="0"/>
      </w:pPr>
      <w:r>
        <w:t>6. Jump to the Middle of the Video</w:t>
      </w:r>
    </w:p>
    <w:p w14:paraId="10142C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544C478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A39142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cv.VideoCapture("video.mp4")</w:t>
      </w:r>
    </w:p>
    <w:p w14:paraId="7D8994C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EC0973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cap.set(cv.CAP_PROP_POS_AVI_RATIO, 0.5)</w:t>
      </w:r>
    </w:p>
    <w:p w14:paraId="2B85301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7CFF9F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ret, frame = cap.read()</w:t>
      </w:r>
    </w:p>
    <w:p w14:paraId="7E0DAF8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E6F18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if ret:</w:t>
      </w:r>
    </w:p>
    <w:p w14:paraId="6D0A788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cv.imshow("Middle Frame", frame)</w:t>
      </w:r>
    </w:p>
    <w:p w14:paraId="40B7CB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cv.waitKey(0)</w:t>
      </w:r>
    </w:p>
    <w:p w14:paraId="2F0FC63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1CD1E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cap.release()</w:t>
      </w:r>
    </w:p>
    <w:p w14:paraId="50D1969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cv.destroyAllWindows()</w:t>
      </w:r>
    </w:p>
    <w:p w14:paraId="54D5792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26692">
      <w:pPr>
        <w:pStyle w:val="4"/>
        <w:keepNext w:val="0"/>
        <w:keepLines w:val="0"/>
        <w:widowControl/>
        <w:suppressLineNumbers w:val="0"/>
      </w:pPr>
      <w:r>
        <w:t>7. Set Webcam Resolution</w:t>
      </w:r>
    </w:p>
    <w:p w14:paraId="13CD72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5577E51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0D5EE2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cv.VideoCapture(0)</w:t>
      </w:r>
    </w:p>
    <w:p w14:paraId="3E54DB1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76FB58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cap.set(cv.CAP_PROP_FRAME_WIDTH, 1280)</w:t>
      </w:r>
    </w:p>
    <w:p w14:paraId="77712C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cap.set(cv.CAP_PROP_FRAME_HEIGHT, 720)</w:t>
      </w:r>
    </w:p>
    <w:p w14:paraId="127C841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1F04DE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while True:</w:t>
      </w:r>
    </w:p>
    <w:p w14:paraId="1B42A62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ret, frame = cap.read()</w:t>
      </w:r>
    </w:p>
    <w:p w14:paraId="6F2B648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31524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not ret:</w:t>
      </w:r>
    </w:p>
    <w:p w14:paraId="3582DF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break</w:t>
      </w:r>
    </w:p>
    <w:p w14:paraId="66EB503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EFB4A6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cv.imshow("Webcam", frame)</w:t>
      </w:r>
    </w:p>
    <w:p w14:paraId="2C7C454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42707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cv.waitKey(1) == ord('q'):</w:t>
      </w:r>
    </w:p>
    <w:p w14:paraId="5060EAE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break</w:t>
      </w:r>
    </w:p>
    <w:p w14:paraId="40FFEC2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73CDDF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cap.release()</w:t>
      </w:r>
    </w:p>
    <w:p w14:paraId="22F41AF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cv.destroyAllWindows()</w:t>
      </w:r>
    </w:p>
    <w:p w14:paraId="4D62C2D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73F6C">
      <w:pPr>
        <w:pStyle w:val="4"/>
        <w:keepNext w:val="0"/>
        <w:keepLines w:val="0"/>
        <w:widowControl/>
        <w:suppressLineNumbers w:val="0"/>
      </w:pPr>
      <w:r>
        <w:t>8. Adjust Webcam Brightness</w:t>
      </w:r>
    </w:p>
    <w:p w14:paraId="781003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cv2 as cv</w:t>
      </w:r>
    </w:p>
    <w:p w14:paraId="0809FDF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2AC71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 = cv.VideoCapture(0)</w:t>
      </w:r>
    </w:p>
    <w:p w14:paraId="3292854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48332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cap.set(cv.CAP_PROP_BRIGHTNESS, 0.6)</w:t>
      </w:r>
    </w:p>
    <w:p w14:paraId="1A7A191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8A30A0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while True:</w:t>
      </w:r>
    </w:p>
    <w:p w14:paraId="704563B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ret, frame = cap.read()</w:t>
      </w:r>
    </w:p>
    <w:p w14:paraId="0A99373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8ADF2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not ret:</w:t>
      </w:r>
    </w:p>
    <w:p w14:paraId="3926F3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break</w:t>
      </w:r>
    </w:p>
    <w:p w14:paraId="053A1DD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29B9B7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cv.imshow("Brightness", frame)</w:t>
      </w:r>
    </w:p>
    <w:p w14:paraId="236471E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65526B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cv.waitKey(1) == ord('q'):</w:t>
      </w:r>
    </w:p>
    <w:p w14:paraId="73343AA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break</w:t>
      </w:r>
    </w:p>
    <w:p w14:paraId="223883E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DBDF4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cap.release()</w:t>
      </w:r>
    </w:p>
    <w:p w14:paraId="1AF2CCF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cv.destroyAllWindows()</w:t>
      </w:r>
    </w:p>
    <w:p w14:paraId="5C8ECDF5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Style w:val="36"/>
          <w:rFonts w:hint="eastAsia" w:ascii="SimSun" w:hAnsi="SimSun" w:eastAsia="SimSun" w:cs="SimSun"/>
          <w:sz w:val="24"/>
          <w:szCs w:val="24"/>
        </w:rPr>
        <w:t>Note:</w:t>
      </w:r>
      <w:r>
        <w:rPr>
          <w:rFonts w:hint="eastAsia" w:ascii="SimSun" w:hAnsi="SimSun" w:eastAsia="SimSun" w:cs="SimSun"/>
          <w:sz w:val="24"/>
          <w:szCs w:val="24"/>
        </w:rPr>
        <w:t xml:space="preserve"> Brightness, contrast, exposure, focus, zoom, and similar camera controls are hardware-dependent. Many webcams ignore these settings.</w:t>
      </w:r>
    </w:p>
    <w:p w14:paraId="60DB297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F556D">
      <w:pPr>
        <w:pStyle w:val="3"/>
        <w:keepNext w:val="0"/>
        <w:keepLines w:val="0"/>
        <w:widowControl/>
        <w:suppressLineNumbers w:val="0"/>
      </w:pPr>
      <w:r>
        <w:t>Frequently Used Properties for Video Files</w:t>
      </w:r>
    </w:p>
    <w:tbl>
      <w:tblPr>
        <w:tblW w:w="0" w:type="auto"/>
        <w:tblCellSpacing w:w="1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5"/>
        <w:gridCol w:w="5495"/>
      </w:tblGrid>
      <w:tr w14:paraId="37C7631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556E0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F5FF0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Use</w:t>
            </w:r>
          </w:p>
        </w:tc>
      </w:tr>
      <w:tr w14:paraId="7D69821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8E1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CAP_PROP_FRAME_COUNT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66F1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Determine the total number of frames.</w:t>
            </w:r>
          </w:p>
        </w:tc>
      </w:tr>
      <w:tr w14:paraId="1DB3CAA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910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D8B4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 video duration and frame intervals.</w:t>
            </w:r>
          </w:p>
        </w:tc>
      </w:tr>
      <w:tr w14:paraId="3CCA560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13E2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CAP_PROP_FRAME_WIDTH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91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the width of each frame.</w:t>
            </w:r>
          </w:p>
        </w:tc>
      </w:tr>
      <w:tr w14:paraId="2A64FB9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FEBA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CAP_PROP_FRAME_HEIGHT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F45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the height of each frame.</w:t>
            </w:r>
          </w:p>
        </w:tc>
      </w:tr>
      <w:tr w14:paraId="279A99E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D9A5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CAP_PROP_POS_FRAMES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7B2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 specific frame directly.</w:t>
            </w:r>
          </w:p>
        </w:tc>
      </w:tr>
      <w:tr w14:paraId="40B4A9E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445E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CAP_PROP_POS_MSEC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E412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Seek to a specific timestamp.</w:t>
            </w:r>
          </w:p>
        </w:tc>
      </w:tr>
    </w:tbl>
    <w:p w14:paraId="69DFE35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ED0A1">
      <w:pPr>
        <w:pStyle w:val="3"/>
        <w:keepNext w:val="0"/>
        <w:keepLines w:val="0"/>
        <w:widowControl/>
        <w:suppressLineNumbers w:val="0"/>
      </w:pPr>
      <w:r>
        <w:t>Frequently Used Properties for Webcams</w:t>
      </w:r>
    </w:p>
    <w:tbl>
      <w:tblPr>
        <w:tblW w:w="0" w:type="auto"/>
        <w:tblCellSpacing w:w="1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5"/>
        <w:gridCol w:w="3575"/>
      </w:tblGrid>
      <w:tr w14:paraId="2EF6E86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8CF82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9607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C0665E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3E08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CAP_PROP_FRAME_WIDTH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710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 capture resolution.</w:t>
            </w:r>
          </w:p>
        </w:tc>
      </w:tr>
      <w:tr w14:paraId="6FACD8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DD0F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CAP_PROP_FRAME_HEIGHT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A6C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 capture resolution.</w:t>
            </w:r>
          </w:p>
        </w:tc>
      </w:tr>
      <w:tr w14:paraId="3E04FC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CE6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97C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a capture frame rate.</w:t>
            </w:r>
          </w:p>
        </w:tc>
      </w:tr>
      <w:tr w14:paraId="1516793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984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CAP_PROP_BRIGHTNESS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35B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 brightness.</w:t>
            </w:r>
          </w:p>
        </w:tc>
      </w:tr>
      <w:tr w14:paraId="42868EE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34BE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CAP_PROP_CONTRAST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C65A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Adjust contrast.</w:t>
            </w:r>
          </w:p>
        </w:tc>
      </w:tr>
      <w:tr w14:paraId="4209E1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BE75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CAP_PROP_EXPOSURE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96A5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exposure.</w:t>
            </w:r>
          </w:p>
        </w:tc>
      </w:tr>
      <w:tr w14:paraId="6B9C01B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D90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CAP_PROP_AUTOFOCUS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DF8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 or disable autofocus.</w:t>
            </w:r>
          </w:p>
        </w:tc>
      </w:tr>
      <w:tr w14:paraId="24E3A25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3B9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CAP_PROP_FOCUS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262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 manual focus.</w:t>
            </w:r>
          </w:p>
        </w:tc>
      </w:tr>
    </w:tbl>
    <w:p w14:paraId="708B58CE">
      <w:pPr>
        <w:pStyle w:val="4"/>
        <w:keepNext w:val="0"/>
        <w:keepLines w:val="0"/>
        <w:widowControl/>
        <w:suppressLineNumbers w:val="0"/>
      </w:pPr>
      <w:r>
        <w:t>Summary</w:t>
      </w:r>
    </w:p>
    <w:p w14:paraId="212EF6A2">
      <w:pPr>
        <w:pStyle w:val="35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0"/>
        </w:rPr>
        <w:t>get()</w:t>
      </w:r>
      <w:r>
        <w:t xml:space="preserve"> to retrieve information such as resolution, FPS, duration, or current position.</w:t>
      </w:r>
    </w:p>
    <w:p w14:paraId="0C672579">
      <w:pPr>
        <w:pStyle w:val="35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20"/>
        </w:rPr>
        <w:t>set()</w:t>
      </w:r>
      <w:r>
        <w:t xml:space="preserve"> to change properties like playback position or camera settings.</w:t>
      </w:r>
    </w:p>
    <w:p w14:paraId="39100950">
      <w:pPr>
        <w:pStyle w:val="35"/>
        <w:keepNext w:val="0"/>
        <w:keepLines w:val="0"/>
        <w:widowControl/>
        <w:suppressLineNumbers w:val="0"/>
        <w:ind w:left="720"/>
      </w:pPr>
      <w:r>
        <w:t xml:space="preserve">Properties related to </w:t>
      </w:r>
      <w:r>
        <w:rPr>
          <w:rStyle w:val="36"/>
        </w:rPr>
        <w:t>video files</w:t>
      </w:r>
      <w:r>
        <w:t xml:space="preserve"> (frame count, FPS, position) are generally supported across platforms.</w:t>
      </w:r>
    </w:p>
    <w:p w14:paraId="67626B72">
      <w:pPr>
        <w:pStyle w:val="35"/>
        <w:keepNext w:val="0"/>
        <w:keepLines w:val="0"/>
        <w:widowControl/>
        <w:suppressLineNumbers w:val="0"/>
        <w:ind w:left="720"/>
      </w:pPr>
      <w:r>
        <w:t xml:space="preserve">Properties related to </w:t>
      </w:r>
      <w:r>
        <w:rPr>
          <w:rStyle w:val="36"/>
        </w:rPr>
        <w:t>camera hardware</w:t>
      </w:r>
      <w:r>
        <w:t xml:space="preserve"> (brightness, exposure, focus, zoom, etc.) depend on the camera and its driver, so support varies by device and operating system.</w:t>
      </w:r>
    </w:p>
    <w:p w14:paraId="34971E05"/>
    <w:sectPr>
      <w:pgSz w:w="12240" w:h="15840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2F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</Words>
  <Characters>1319</Characters>
  <Lines>0</Lines>
  <Paragraphs>0</Paragraphs>
  <TotalTime>3</TotalTime>
  <ScaleCrop>false</ScaleCrop>
  <LinksUpToDate>false</LinksUpToDate>
  <CharactersWithSpaces>1410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google1582379187</cp:lastModifiedBy>
  <dcterms:modified xsi:type="dcterms:W3CDTF">2026-07-14T07:30:33Z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eyJoZGlkIjoiMjlkNTBjZjg0ZjAwYjU1Y2Q1Zjk0N2JkZThkNjY4NzAiLCJ1c2VySWQiOiI1NjcwNjgwMjcwOTkifQ==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96EDEFC9B56143729F6EFD4E3993C067_12</vt:lpwstr>
  </property>
</Properties>
</file>